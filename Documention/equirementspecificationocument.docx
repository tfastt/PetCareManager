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65D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TÀI LIỆU ĐẶC TẢ YÊU CẦU PHẦN MỀM</w:t>
      </w:r>
    </w:p>
    <w:p w14:paraId="62217C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  <w:t>PetCareManager – Hệ thống quản lý thú cưng</w:t>
      </w:r>
    </w:p>
    <w:p w14:paraId="67CE37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224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Giới thiệu</w:t>
      </w:r>
      <w:bookmarkStart w:id="0" w:name="_GoBack"/>
      <w:bookmarkEnd w:id="0"/>
    </w:p>
    <w:p w14:paraId="20EC44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 Mục tiêu</w:t>
      </w:r>
    </w:p>
    <w:p w14:paraId="3C6BEE3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Phần mềm </w:t>
      </w:r>
      <w:r>
        <w:rPr>
          <w:rStyle w:val="92"/>
          <w:rFonts w:hint="default" w:ascii="Times New Roman" w:hAnsi="Times New Roman" w:cs="Times New Roman"/>
          <w:sz w:val="28"/>
          <w:szCs w:val="28"/>
        </w:rPr>
        <w:t>PetCareManager</w:t>
      </w:r>
      <w:r>
        <w:rPr>
          <w:rFonts w:hint="default" w:ascii="Times New Roman" w:hAnsi="Times New Roman" w:cs="Times New Roman"/>
          <w:sz w:val="28"/>
          <w:szCs w:val="28"/>
        </w:rPr>
        <w:t xml:space="preserve"> được xây dựng nhằm hỗ trợ người dùng quản lý thông tin thú cưng và theo dõi lịch tiêm phòng một cách đơn giản, trực quan và hiệu quả.</w:t>
      </w:r>
    </w:p>
    <w:p w14:paraId="7359FB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giúp:</w:t>
      </w:r>
    </w:p>
    <w:p w14:paraId="273395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Lưu trữ thông tin thú cưng </w:t>
      </w:r>
    </w:p>
    <w:p w14:paraId="5F30A1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Theo dõi lịch sử tiêm phòng </w:t>
      </w:r>
    </w:p>
    <w:p w14:paraId="41CC05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Nhắc nhở lịch tiêm sắp tới </w:t>
      </w:r>
    </w:p>
    <w:p w14:paraId="631935F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Phù hợp với phạm vi môn </w:t>
      </w:r>
      <w:r>
        <w:rPr>
          <w:rStyle w:val="92"/>
          <w:rFonts w:hint="default" w:ascii="Times New Roman" w:hAnsi="Times New Roman" w:cs="Times New Roman"/>
          <w:sz w:val="28"/>
          <w:szCs w:val="28"/>
        </w:rPr>
        <w:t>Hệ Quản Trị Cơ Sở Dữ Liệu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6BA30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A81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 Phạm vi</w:t>
      </w:r>
    </w:p>
    <w:p w14:paraId="36CE091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tập trung vào các chức năng chính:</w:t>
      </w:r>
    </w:p>
    <w:p w14:paraId="081635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chủ thú cưng (Owner) </w:t>
      </w:r>
    </w:p>
    <w:p w14:paraId="47B1C8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thú cưng (Pet) </w:t>
      </w:r>
    </w:p>
    <w:p w14:paraId="74C905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lịch tiêm phòng (Vaccine) </w:t>
      </w:r>
    </w:p>
    <w:p w14:paraId="39B7D1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Không bao gồm:</w:t>
      </w:r>
    </w:p>
    <w:p w14:paraId="1ACD96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đăng nhập </w:t>
      </w:r>
    </w:p>
    <w:p w14:paraId="37AF1D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Thanh toán </w:t>
      </w:r>
    </w:p>
    <w:p w14:paraId="5D4FC7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Phân quyền người dùng </w:t>
      </w:r>
    </w:p>
    <w:p w14:paraId="75C45F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online phức tạp </w:t>
      </w:r>
    </w:p>
    <w:p w14:paraId="6DB45C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06D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 Đối tượng sử dụng</w:t>
      </w:r>
    </w:p>
    <w:p w14:paraId="4F2519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Người dùng cá nhân (chủ thú cưng) </w:t>
      </w:r>
    </w:p>
    <w:p w14:paraId="2789CC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081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Tổng quan hệ thống</w:t>
      </w:r>
    </w:p>
    <w:p w14:paraId="46180E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Mô tả chung</w:t>
      </w:r>
    </w:p>
    <w:p w14:paraId="4FBD2E4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là ứng dụng </w:t>
      </w:r>
      <w:r>
        <w:rPr>
          <w:rStyle w:val="92"/>
          <w:rFonts w:hint="default" w:ascii="Times New Roman" w:hAnsi="Times New Roman" w:cs="Times New Roman"/>
          <w:sz w:val="28"/>
          <w:szCs w:val="28"/>
        </w:rPr>
        <w:t>Desktop (WinForms)</w:t>
      </w:r>
      <w:r>
        <w:rPr>
          <w:rFonts w:hint="default" w:ascii="Times New Roman" w:hAnsi="Times New Roman" w:cs="Times New Roman"/>
          <w:sz w:val="28"/>
          <w:szCs w:val="28"/>
        </w:rPr>
        <w:t xml:space="preserve"> cho phép:</w:t>
      </w:r>
    </w:p>
    <w:p w14:paraId="23D455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và quản lý thông tin chủ thú cưng </w:t>
      </w:r>
    </w:p>
    <w:p w14:paraId="4C66E3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Quản lý danh sách thú cưng </w:t>
      </w:r>
    </w:p>
    <w:p w14:paraId="2DCF84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Theo dõi lịch tiêm phòng </w:t>
      </w:r>
    </w:p>
    <w:p w14:paraId="75DEB3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lịch tiêm sắp tới </w:t>
      </w:r>
    </w:p>
    <w:p w14:paraId="3A135A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E5C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Môi trường hoạt động</w:t>
      </w:r>
    </w:p>
    <w:p w14:paraId="51B1ED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Ngôn ngữ: C# </w:t>
      </w:r>
    </w:p>
    <w:p w14:paraId="4B2740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Giao diện: WinForms </w:t>
      </w:r>
    </w:p>
    <w:p w14:paraId="73CA11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Cơ sở dữ liệu: SQL Server / MySQL </w:t>
      </w:r>
    </w:p>
    <w:p w14:paraId="6170B3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Kết nối: Local (cục bộ) </w:t>
      </w:r>
    </w:p>
    <w:p w14:paraId="70E0F9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072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Chức năng hệ thống (Functional Requirements)</w:t>
      </w:r>
    </w:p>
    <w:p w14:paraId="5D4A3C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Quản lý chủ thú cưng (Owner)</w:t>
      </w:r>
    </w:p>
    <w:p w14:paraId="02613C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FR1: Thêm chủ</w:t>
      </w:r>
    </w:p>
    <w:p w14:paraId="6D895B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Người dùng nhập thông tin chủ </w:t>
      </w:r>
    </w:p>
    <w:p w14:paraId="776C81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lưu vào database </w:t>
      </w:r>
    </w:p>
    <w:p w14:paraId="6F81EB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FR2: Xem danh sách chủ</w:t>
      </w:r>
    </w:p>
    <w:p w14:paraId="118543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danh sách Owner </w:t>
      </w:r>
    </w:p>
    <w:p w14:paraId="2DA661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799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Quản lý thú cưng (Pet)</w:t>
      </w:r>
    </w:p>
    <w:p w14:paraId="422423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FR3: Thêm thú cưng</w:t>
      </w:r>
    </w:p>
    <w:p w14:paraId="77D9C6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thông tin thú cưng </w:t>
      </w:r>
    </w:p>
    <w:p w14:paraId="606951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Liên kết với Owner </w:t>
      </w:r>
    </w:p>
    <w:p w14:paraId="6F1217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FR4: Cập nhật thú cưng</w:t>
      </w:r>
    </w:p>
    <w:p w14:paraId="18E36A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Cho phép chỉnh sửa thông tin </w:t>
      </w:r>
    </w:p>
    <w:p w14:paraId="7A284D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FR5: Xóa thú cưng</w:t>
      </w:r>
    </w:p>
    <w:p w14:paraId="13934E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Xóa thú cưng khỏi hệ thống </w:t>
      </w:r>
    </w:p>
    <w:p w14:paraId="434940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FR6: Xem danh sách thú cưng</w:t>
      </w:r>
    </w:p>
    <w:p w14:paraId="4BAA7F6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dạng bảng (DataGridView) </w:t>
      </w:r>
    </w:p>
    <w:p w14:paraId="5E2776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FR7: Tìm kiếm thú cưng</w:t>
      </w:r>
    </w:p>
    <w:p w14:paraId="507D602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Tìm theo tên hoặc loài </w:t>
      </w:r>
    </w:p>
    <w:p w14:paraId="21BFAB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B0D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Quản lý vaccine</w:t>
      </w:r>
    </w:p>
    <w:p w14:paraId="34EA51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FR8: Thêm lịch tiêm</w:t>
      </w:r>
    </w:p>
    <w:p w14:paraId="42FA31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thông tin vaccine cho thú cưng </w:t>
      </w:r>
    </w:p>
    <w:p w14:paraId="056A90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FR9: Xóa lịch tiêm</w:t>
      </w:r>
    </w:p>
    <w:p w14:paraId="317DE6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Xóa bản ghi vaccine </w:t>
      </w:r>
    </w:p>
    <w:p w14:paraId="5CC93C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FR10: Xem lịch sử tiêm</w:t>
      </w:r>
    </w:p>
    <w:p w14:paraId="587399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theo từng thú cưng </w:t>
      </w:r>
    </w:p>
    <w:p w14:paraId="071D90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FR11: Xem lịch tiêm sắp tới</w:t>
      </w:r>
    </w:p>
    <w:p w14:paraId="0C8B3C1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các vaccine có ngày tiêm gần nhất </w:t>
      </w:r>
    </w:p>
    <w:p w14:paraId="26D0B3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E2F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Yêu cầu phi chức năng (Non-functional Requirements)</w:t>
      </w:r>
    </w:p>
    <w:p w14:paraId="70E147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 Hiệu năng</w:t>
      </w:r>
    </w:p>
    <w:p w14:paraId="7DB4567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Thời gian phản hồi &lt; 2 giây </w:t>
      </w:r>
    </w:p>
    <w:p w14:paraId="6C860E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 Khả dụng</w:t>
      </w:r>
    </w:p>
    <w:p w14:paraId="6BC69D2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Giao diện đơn giản </w:t>
      </w:r>
    </w:p>
    <w:p w14:paraId="591ABE9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Dễ sử dụng, phù hợp người không chuyên </w:t>
      </w:r>
    </w:p>
    <w:p w14:paraId="1DA1A6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 Độ tin cậy</w:t>
      </w:r>
    </w:p>
    <w:p w14:paraId="440B492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Dữ liệu không bị mất khi thao tác </w:t>
      </w:r>
    </w:p>
    <w:p w14:paraId="4298DDD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Hạn chế lỗi khi nhập liệu </w:t>
      </w:r>
    </w:p>
    <w:p w14:paraId="522321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 Bảo mật (cơ bản)</w:t>
      </w:r>
    </w:p>
    <w:p w14:paraId="0621CAD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yêu cầu đăng nhập </w:t>
      </w:r>
    </w:p>
    <w:p w14:paraId="018EBE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Dữ liệu lưu cục bộ </w:t>
      </w:r>
    </w:p>
    <w:p w14:paraId="7F5EAB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4BF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Mô hình dữ liệu (Data Requirements)</w:t>
      </w:r>
    </w:p>
    <w:p w14:paraId="654849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 Thực thể</w:t>
      </w:r>
    </w:p>
    <w:p w14:paraId="7DD494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Owner</w:t>
      </w:r>
    </w:p>
    <w:p w14:paraId="0D84D33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OwnerID (PK) </w:t>
      </w:r>
    </w:p>
    <w:p w14:paraId="29884C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OwnerName </w:t>
      </w:r>
    </w:p>
    <w:p w14:paraId="4D6FE69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Phone </w:t>
      </w:r>
    </w:p>
    <w:p w14:paraId="3BF25B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Address </w:t>
      </w:r>
    </w:p>
    <w:p w14:paraId="08BA9D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647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Pet</w:t>
      </w:r>
    </w:p>
    <w:p w14:paraId="68D545B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PetID (PK) </w:t>
      </w:r>
    </w:p>
    <w:p w14:paraId="41A33E4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PetName </w:t>
      </w:r>
    </w:p>
    <w:p w14:paraId="72AC57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Species </w:t>
      </w:r>
    </w:p>
    <w:p w14:paraId="53C3162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Breed </w:t>
      </w:r>
    </w:p>
    <w:p w14:paraId="3E61F0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Age </w:t>
      </w:r>
    </w:p>
    <w:p w14:paraId="37B0624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Gender </w:t>
      </w:r>
    </w:p>
    <w:p w14:paraId="52C2754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OwnerID (FK) </w:t>
      </w:r>
    </w:p>
    <w:p w14:paraId="10DFE7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2C5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Vaccine</w:t>
      </w:r>
    </w:p>
    <w:p w14:paraId="571A4E7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VaccineID (PK) </w:t>
      </w:r>
    </w:p>
    <w:p w14:paraId="5B40D0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PetID (FK) </w:t>
      </w:r>
    </w:p>
    <w:p w14:paraId="75FA96D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VaccineName </w:t>
      </w:r>
    </w:p>
    <w:p w14:paraId="53573F4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InjectionDate </w:t>
      </w:r>
    </w:p>
    <w:p w14:paraId="5507040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NextInjectionDate </w:t>
      </w:r>
    </w:p>
    <w:p w14:paraId="5293602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Note </w:t>
      </w:r>
    </w:p>
    <w:p w14:paraId="647C70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44B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 Quan hệ</w:t>
      </w:r>
    </w:p>
    <w:p w14:paraId="6F4508A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Owner có nhiều Pet (1 - N) </w:t>
      </w:r>
    </w:p>
    <w:p w14:paraId="6A85C6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Pet có nhiều Vaccine (1 - N) </w:t>
      </w:r>
    </w:p>
    <w:p w14:paraId="2CB4BC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C24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Giao diện người dùng (UI Requirements)</w:t>
      </w:r>
    </w:p>
    <w:p w14:paraId="4A0D61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 MainForm</w:t>
      </w:r>
    </w:p>
    <w:p w14:paraId="5A7B03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Điều hướng sang các chức năng </w:t>
      </w:r>
    </w:p>
    <w:p w14:paraId="6538BD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102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 PetForm</w:t>
      </w:r>
    </w:p>
    <w:p w14:paraId="3026398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thông tin thú cưng </w:t>
      </w:r>
    </w:p>
    <w:p w14:paraId="7E4B0CE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danh sách </w:t>
      </w:r>
    </w:p>
    <w:p w14:paraId="53A3AFB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Thành phần:</w:t>
      </w:r>
    </w:p>
    <w:p w14:paraId="14AA5A3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TextBox: PetName, Species, Breed, Age, Gender </w:t>
      </w:r>
    </w:p>
    <w:p w14:paraId="1003373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ComboBox: Owner </w:t>
      </w:r>
    </w:p>
    <w:p w14:paraId="63A9F44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Button: Add, Update, Delete, Search </w:t>
      </w:r>
    </w:p>
    <w:p w14:paraId="0D1D17A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DataGridView: danh sách Pet </w:t>
      </w:r>
    </w:p>
    <w:p w14:paraId="609227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385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6.3 VaccineForm</w:t>
      </w:r>
    </w:p>
    <w:p w14:paraId="453E6A7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thú cưng </w:t>
      </w:r>
    </w:p>
    <w:p w14:paraId="48BE00D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thông tin vaccine </w:t>
      </w:r>
    </w:p>
    <w:p w14:paraId="56F3F4D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Thành phần:</w:t>
      </w:r>
    </w:p>
    <w:p w14:paraId="7B33ED6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ComboBox: Pet </w:t>
      </w:r>
    </w:p>
    <w:p w14:paraId="73D013C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TextBox: VaccineName, Note </w:t>
      </w:r>
    </w:p>
    <w:p w14:paraId="299D9F4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DateTimePicker: InjectionDate, NextInjectionDate </w:t>
      </w:r>
    </w:p>
    <w:p w14:paraId="0A1909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Button: Add, Delete </w:t>
      </w:r>
    </w:p>
    <w:p w14:paraId="52E3202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DataGridView: danh sách Vaccine </w:t>
      </w:r>
    </w:p>
    <w:p w14:paraId="0591F4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A61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6.4 OwnerForm (khuyến khích)</w:t>
      </w:r>
    </w:p>
    <w:p w14:paraId="15FC6E6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thông tin chủ </w:t>
      </w:r>
    </w:p>
    <w:p w14:paraId="18A9F1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22C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Giả định và ràng buộc</w:t>
      </w:r>
    </w:p>
    <w:p w14:paraId="5E704E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7.1 Giả định</w:t>
      </w:r>
    </w:p>
    <w:p w14:paraId="14DAB99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Người dùng nhập đúng định dạng dữ liệu </w:t>
      </w:r>
    </w:p>
    <w:p w14:paraId="2F7EBCF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Một người sử dụng tại một thời điểm </w:t>
      </w:r>
    </w:p>
    <w:p w14:paraId="117AA8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BD7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7.2 Ràng buộc</w:t>
      </w:r>
    </w:p>
    <w:p w14:paraId="1EF568C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Thời gian thực hiện: 1 tuần </w:t>
      </w:r>
    </w:p>
    <w:p w14:paraId="0E74634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Phạm vi nhỏ, phục vụ demo </w:t>
      </w:r>
    </w:p>
    <w:p w14:paraId="0895D40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mở rộng thêm chức năng </w:t>
      </w:r>
    </w:p>
    <w:p w14:paraId="7888DC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7B3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Tiêu chí hoàn thành</w:t>
      </w:r>
    </w:p>
    <w:p w14:paraId="5D07663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được coi là hoàn thành khi:</w:t>
      </w:r>
    </w:p>
    <w:p w14:paraId="3F6F226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Thêm / sửa / xóa Owner hoạt động </w:t>
      </w:r>
    </w:p>
    <w:p w14:paraId="0396DAD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Thêm / sửa / xóa Pet hoạt động </w:t>
      </w:r>
    </w:p>
    <w:p w14:paraId="434E924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Thêm / xóa Vaccine hoạt động </w:t>
      </w:r>
    </w:p>
    <w:p w14:paraId="28B047C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Hiển thị dữ liệu chính xác </w:t>
      </w:r>
    </w:p>
    <w:p w14:paraId="39D9A82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Tìm kiếm hoạt động </w:t>
      </w:r>
    </w:p>
    <w:p w14:paraId="332E601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Không lỗi khi demo</w:t>
      </w:r>
    </w:p>
    <w:p w14:paraId="4D9C14BF">
      <w:pPr>
        <w:rPr>
          <w:rFonts w:hint="default" w:ascii="Times New Roman" w:hAnsi="Times New Roman" w:cs="Times New Roman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720" w:footer="720" w:gutter="0"/>
      <w:pgBorders w:zOrder="back"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2E880"/>
    <w:multiLevelType w:val="multilevel"/>
    <w:tmpl w:val="83D2E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440CC6"/>
    <w:multiLevelType w:val="multilevel"/>
    <w:tmpl w:val="8B440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A06135"/>
    <w:multiLevelType w:val="multilevel"/>
    <w:tmpl w:val="97A06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19ED9B"/>
    <w:multiLevelType w:val="multilevel"/>
    <w:tmpl w:val="A219E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43A797"/>
    <w:multiLevelType w:val="multilevel"/>
    <w:tmpl w:val="AC43A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171F00A"/>
    <w:multiLevelType w:val="multilevel"/>
    <w:tmpl w:val="B171F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7967C2"/>
    <w:multiLevelType w:val="multilevel"/>
    <w:tmpl w:val="B1796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9C5379"/>
    <w:multiLevelType w:val="multilevel"/>
    <w:tmpl w:val="B89C5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A8F4B3C"/>
    <w:multiLevelType w:val="multilevel"/>
    <w:tmpl w:val="BA8F4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C426A80"/>
    <w:multiLevelType w:val="multilevel"/>
    <w:tmpl w:val="CC426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60CAFCD"/>
    <w:multiLevelType w:val="multilevel"/>
    <w:tmpl w:val="D60CA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C094CB"/>
    <w:multiLevelType w:val="multilevel"/>
    <w:tmpl w:val="D9C09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DCF7DE9"/>
    <w:multiLevelType w:val="multilevel"/>
    <w:tmpl w:val="DDCF7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63A9CF"/>
    <w:multiLevelType w:val="multilevel"/>
    <w:tmpl w:val="DE63A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ECCF61F"/>
    <w:multiLevelType w:val="multilevel"/>
    <w:tmpl w:val="EECCF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5">
    <w:nsid w:val="030D7D81"/>
    <w:multiLevelType w:val="multilevel"/>
    <w:tmpl w:val="030D7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F3204AE"/>
    <w:multiLevelType w:val="multilevel"/>
    <w:tmpl w:val="0F320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6412928"/>
    <w:multiLevelType w:val="multilevel"/>
    <w:tmpl w:val="16412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69B81D0"/>
    <w:multiLevelType w:val="multilevel"/>
    <w:tmpl w:val="169B8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C212CD2"/>
    <w:multiLevelType w:val="multilevel"/>
    <w:tmpl w:val="1C212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99E838F"/>
    <w:multiLevelType w:val="multilevel"/>
    <w:tmpl w:val="299E8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395EB22"/>
    <w:multiLevelType w:val="multilevel"/>
    <w:tmpl w:val="3395E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DB35EE1"/>
    <w:multiLevelType w:val="multilevel"/>
    <w:tmpl w:val="3DB35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FC16A5D"/>
    <w:multiLevelType w:val="multilevel"/>
    <w:tmpl w:val="3FC16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42C21E6D"/>
    <w:multiLevelType w:val="multilevel"/>
    <w:tmpl w:val="42C21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4A1F3E3E"/>
    <w:multiLevelType w:val="multilevel"/>
    <w:tmpl w:val="4A1F3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E8B5FFC"/>
    <w:multiLevelType w:val="multilevel"/>
    <w:tmpl w:val="4E8B5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3C4E777"/>
    <w:multiLevelType w:val="multilevel"/>
    <w:tmpl w:val="53C4E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3FAEBF9"/>
    <w:multiLevelType w:val="multilevel"/>
    <w:tmpl w:val="53FAE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C877F80"/>
    <w:multiLevelType w:val="multilevel"/>
    <w:tmpl w:val="5C877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027B946"/>
    <w:multiLevelType w:val="multilevel"/>
    <w:tmpl w:val="6027B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1B52B24"/>
    <w:multiLevelType w:val="multilevel"/>
    <w:tmpl w:val="61B52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23E054A"/>
    <w:multiLevelType w:val="multilevel"/>
    <w:tmpl w:val="623E0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F4A60E6"/>
    <w:multiLevelType w:val="multilevel"/>
    <w:tmpl w:val="7F4A60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4"/>
  </w:num>
  <w:num w:numId="2">
    <w:abstractNumId w:val="22"/>
  </w:num>
  <w:num w:numId="3">
    <w:abstractNumId w:val="21"/>
  </w:num>
  <w:num w:numId="4">
    <w:abstractNumId w:val="20"/>
  </w:num>
  <w:num w:numId="5">
    <w:abstractNumId w:val="19"/>
  </w:num>
  <w:num w:numId="6">
    <w:abstractNumId w:val="23"/>
  </w:num>
  <w:num w:numId="7">
    <w:abstractNumId w:val="18"/>
  </w:num>
  <w:num w:numId="8">
    <w:abstractNumId w:val="17"/>
  </w:num>
  <w:num w:numId="9">
    <w:abstractNumId w:val="16"/>
  </w:num>
  <w:num w:numId="10">
    <w:abstractNumId w:val="15"/>
  </w:num>
  <w:num w:numId="11">
    <w:abstractNumId w:val="13"/>
  </w:num>
  <w:num w:numId="12">
    <w:abstractNumId w:val="43"/>
  </w:num>
  <w:num w:numId="13">
    <w:abstractNumId w:val="5"/>
  </w:num>
  <w:num w:numId="14">
    <w:abstractNumId w:val="33"/>
  </w:num>
  <w:num w:numId="15">
    <w:abstractNumId w:val="38"/>
  </w:num>
  <w:num w:numId="16">
    <w:abstractNumId w:val="35"/>
  </w:num>
  <w:num w:numId="17">
    <w:abstractNumId w:val="39"/>
  </w:num>
  <w:num w:numId="18">
    <w:abstractNumId w:val="34"/>
  </w:num>
  <w:num w:numId="19">
    <w:abstractNumId w:val="30"/>
  </w:num>
  <w:num w:numId="20">
    <w:abstractNumId w:val="12"/>
  </w:num>
  <w:num w:numId="21">
    <w:abstractNumId w:val="11"/>
  </w:num>
  <w:num w:numId="22">
    <w:abstractNumId w:val="7"/>
  </w:num>
  <w:num w:numId="23">
    <w:abstractNumId w:val="40"/>
  </w:num>
  <w:num w:numId="24">
    <w:abstractNumId w:val="4"/>
  </w:num>
  <w:num w:numId="25">
    <w:abstractNumId w:val="14"/>
  </w:num>
  <w:num w:numId="26">
    <w:abstractNumId w:val="37"/>
  </w:num>
  <w:num w:numId="27">
    <w:abstractNumId w:val="25"/>
  </w:num>
  <w:num w:numId="28">
    <w:abstractNumId w:val="27"/>
  </w:num>
  <w:num w:numId="29">
    <w:abstractNumId w:val="28"/>
  </w:num>
  <w:num w:numId="30">
    <w:abstractNumId w:val="2"/>
  </w:num>
  <w:num w:numId="31">
    <w:abstractNumId w:val="10"/>
  </w:num>
  <w:num w:numId="32">
    <w:abstractNumId w:val="31"/>
  </w:num>
  <w:num w:numId="33">
    <w:abstractNumId w:val="8"/>
  </w:num>
  <w:num w:numId="34">
    <w:abstractNumId w:val="6"/>
  </w:num>
  <w:num w:numId="35">
    <w:abstractNumId w:val="9"/>
  </w:num>
  <w:num w:numId="36">
    <w:abstractNumId w:val="3"/>
  </w:num>
  <w:num w:numId="37">
    <w:abstractNumId w:val="29"/>
  </w:num>
  <w:num w:numId="38">
    <w:abstractNumId w:val="36"/>
  </w:num>
  <w:num w:numId="39">
    <w:abstractNumId w:val="41"/>
  </w:num>
  <w:num w:numId="40">
    <w:abstractNumId w:val="26"/>
  </w:num>
  <w:num w:numId="41">
    <w:abstractNumId w:val="1"/>
  </w:num>
  <w:num w:numId="42">
    <w:abstractNumId w:val="42"/>
  </w:num>
  <w:num w:numId="43">
    <w:abstractNumId w:val="0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33C4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C433C46"/>
    <w:rsid w:val="45C750BF"/>
    <w:rsid w:val="49DA16B9"/>
    <w:rsid w:val="4AB14DA3"/>
    <w:rsid w:val="674F6E63"/>
    <w:rsid w:val="769B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2026-04-19T23:16:00Z</dcterms:created>
  <dc:creator>Hi</dc:creator>
  <cp:lastModifiedBy>Thuận XENKI</cp:lastModifiedBy>
  <dcterms:modified xsi:type="dcterms:W3CDTF">2026-04-19T23:26:54Z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EC3E041941634C2BBC1B70DAE53AC385_11</vt:lpwstr>
  </property>
  <property fmtid="{D5CDD505-2E9C-101B-9397-08002B2CF9AE}" pid="4" name="KSOTemplateDocerSaveRecord">
    <vt:lpwstr>eyJoZGlkIjoiNTIyYWMwNGUzZTc0MTEyMzIxNWJmMjgyMTJjM2EwMjIiLCJ1c2VySWQiOiI4ODEzNDE2MDY4MzgwIn0=</vt:lpwstr>
  </property>
</Properties>
</file>